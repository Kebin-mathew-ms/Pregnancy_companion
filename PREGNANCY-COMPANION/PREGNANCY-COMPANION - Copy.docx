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5EA45">
      <w:pPr>
        <w:pStyle w:val="2"/>
      </w:pPr>
      <w:r>
        <w:t>Maternal Health System</w:t>
      </w:r>
    </w:p>
    <w:p w14:paraId="53048CF2">
      <w:pPr>
        <w:pStyle w:val="3"/>
      </w:pPr>
      <w:r>
        <w:t>Abstract</w:t>
      </w:r>
    </w:p>
    <w:p w14:paraId="7CB5AA64">
      <w:r>
        <w:br w:type="textWrapping"/>
      </w:r>
      <w:r>
        <w:t xml:space="preserve">Maternal health is a critical aspect of public healthcare, and leveraging technology can enhance pregnancy awareness, monitoring, and support. </w:t>
      </w:r>
      <w:r>
        <w:br w:type="textWrapping"/>
      </w:r>
      <w:r>
        <w:t>This system aims to provide a comprehensive digital platform for pregnant women, ASHA workers, and administrators to facilitate better maternal care.</w:t>
      </w:r>
      <w:r>
        <w:br w:type="textWrapping"/>
      </w:r>
      <w:r>
        <w:t xml:space="preserve">The system consists of three main modules: Admin, ASHA Worker, and User. The Admin manages the platform, updates pregnancy-related information, </w:t>
      </w:r>
      <w:r>
        <w:br w:type="textWrapping"/>
      </w:r>
      <w:r>
        <w:t xml:space="preserve">and oversees the Kerala Government Community Section, which provides informative posts, guidelines, and government initiatives related to pregnancy care. </w:t>
      </w:r>
      <w:r>
        <w:br w:type="textWrapping"/>
      </w:r>
      <w:r>
        <w:t xml:space="preserve">The ASHA Worker acts as a bridge between users and healthcare services, assisting pregnant women with necessary guidance and resources. </w:t>
      </w:r>
      <w:r>
        <w:br w:type="textWrapping"/>
      </w:r>
      <w:r>
        <w:t>The User (Pregnant Woman) can access vital information, track their pregnancy progress, and receive support.</w:t>
      </w:r>
      <w:r>
        <w:br w:type="textWrapping"/>
      </w:r>
      <w:r>
        <w:t xml:space="preserve">A key feature of the system is an AI-based Chatbot, which provides instant responses to pregnancy-related queries, </w:t>
      </w:r>
      <w:r>
        <w:br w:type="textWrapping"/>
      </w:r>
      <w:r>
        <w:t xml:space="preserve">offering guidance on prenatal care, nutrition, and health precautions. Additionally, the platform includes a Doctor Consultation Module, </w:t>
      </w:r>
      <w:r>
        <w:br w:type="textWrapping"/>
      </w:r>
      <w:r>
        <w:t>allowing users to contact healthcare professionals for essential medical advice.</w:t>
      </w:r>
      <w:r>
        <w:br w:type="textWrapping"/>
      </w:r>
      <w:r>
        <w:t xml:space="preserve">By integrating AI-driven assistance, community support, and direct doctor consultation, this system enhances maternal health awareness, </w:t>
      </w:r>
      <w:r>
        <w:br w:type="textWrapping"/>
      </w:r>
      <w:r>
        <w:t>ensuring timely interventions and improving overall pregnancy care.</w:t>
      </w:r>
      <w:r>
        <w:br w:type="textWrapping"/>
      </w:r>
    </w:p>
    <w:p w14:paraId="2FF28156">
      <w:pPr>
        <w:pStyle w:val="3"/>
      </w:pPr>
      <w:r>
        <w:t>System Modules</w:t>
      </w:r>
    </w:p>
    <w:p w14:paraId="680F789F">
      <w:pPr>
        <w:pStyle w:val="4"/>
      </w:pPr>
      <w:r>
        <w:t>1. Admin Module</w:t>
      </w:r>
    </w:p>
    <w:p w14:paraId="6986743D">
      <w:r>
        <w:t>- Login</w:t>
      </w:r>
      <w:r>
        <w:br w:type="textWrapping"/>
      </w:r>
      <w:r>
        <w:t>- Manage wards</w:t>
      </w:r>
      <w:r>
        <w:br w:type="textWrapping"/>
      </w:r>
      <w:r>
        <w:t>- View ASHA workers</w:t>
      </w:r>
      <w:r>
        <w:br w:type="textWrapping"/>
      </w:r>
      <w:r>
        <w:t>- Manage Kerala Government posts</w:t>
      </w:r>
      <w:r>
        <w:br w:type="textWrapping"/>
      </w:r>
      <w:r>
        <w:t>- View Users</w:t>
      </w:r>
      <w:r>
        <w:br w:type="textWrapping"/>
      </w:r>
      <w:r>
        <w:t>- Manage Doctors</w:t>
      </w:r>
      <w:r>
        <w:br w:type="textWrapping"/>
      </w:r>
      <w:r>
        <w:t>- View complaints</w:t>
      </w:r>
      <w:r>
        <w:br w:type="textWrapping"/>
      </w:r>
      <w:r>
        <w:t>- Send reply to complaints</w:t>
      </w:r>
    </w:p>
    <w:p w14:paraId="4DF3CC40">
      <w:pPr>
        <w:pStyle w:val="4"/>
      </w:pPr>
      <w:r>
        <w:t>2. ASHA Worker Module</w:t>
      </w:r>
    </w:p>
    <w:p w14:paraId="370B9D42">
      <w:r>
        <w:t>- Registration</w:t>
      </w:r>
      <w:r>
        <w:br w:type="textWrapping"/>
      </w:r>
      <w:r>
        <w:t>- Login</w:t>
      </w:r>
      <w:r>
        <w:br w:type="textWrapping"/>
      </w:r>
      <w:r>
        <w:t>- View profile</w:t>
      </w:r>
      <w:r>
        <w:br w:type="textWrapping"/>
      </w:r>
      <w:r>
        <w:t>- View Assigned Users</w:t>
      </w:r>
      <w:r>
        <w:br w:type="textWrapping"/>
      </w:r>
      <w:r>
        <w:t>- Chat with users</w:t>
      </w:r>
      <w:r>
        <w:br w:type="textWrapping"/>
      </w:r>
      <w:r>
        <w:t>- View Kerala Government posts</w:t>
      </w:r>
      <w:r>
        <w:br w:type="textWrapping"/>
      </w:r>
      <w:r>
        <w:t>- Manage Informative Content</w:t>
      </w:r>
    </w:p>
    <w:p w14:paraId="4B82209A">
      <w:pPr>
        <w:pStyle w:val="4"/>
      </w:pPr>
      <w:r>
        <w:t>3. User (Pregnant Woman) Module</w:t>
      </w:r>
    </w:p>
    <w:p w14:paraId="5C8D63EC">
      <w:r>
        <w:t>- Register</w:t>
      </w:r>
      <w:r>
        <w:br w:type="textWrapping"/>
      </w:r>
      <w:r>
        <w:t>- Login</w:t>
      </w:r>
      <w:r>
        <w:br w:type="textWrapping"/>
      </w:r>
      <w:r>
        <w:t>- View profile</w:t>
      </w:r>
      <w:r>
        <w:br w:type="textWrapping"/>
      </w:r>
      <w:r>
        <w:t>- Manage Pregnancy Timeline</w:t>
      </w:r>
      <w:r>
        <w:br w:type="textWrapping"/>
      </w:r>
      <w:r>
        <w:t>- Medical Appointment Tracker</w:t>
      </w:r>
      <w:r>
        <w:br w:type="textWrapping"/>
      </w:r>
      <w:r>
        <w:t>- Manage Health Tips &amp; Guidelines</w:t>
      </w:r>
      <w:r>
        <w:br w:type="textWrapping"/>
      </w:r>
      <w:r>
        <w:t>- Capture photo (Detects stress levels)</w:t>
      </w:r>
      <w:r>
        <w:br w:type="textWrapping"/>
      </w:r>
      <w:r>
        <w:t>- Manage Diet Planning</w:t>
      </w:r>
      <w:r>
        <w:br w:type="textWrapping"/>
      </w:r>
      <w:r>
        <w:t>- Manage Baby Growth</w:t>
      </w:r>
      <w:r>
        <w:br w:type="textWrapping"/>
      </w:r>
      <w:r>
        <w:t>- Manage Partner</w:t>
      </w:r>
      <w:r>
        <w:br w:type="textWrapping"/>
      </w:r>
      <w:r>
        <w:t>- Manage Medical Appointment</w:t>
      </w:r>
      <w:r>
        <w:br w:type="textWrapping"/>
      </w:r>
      <w:r>
        <w:t>- Manage Postpartum Support</w:t>
      </w:r>
      <w:r>
        <w:br w:type="textWrapping"/>
      </w:r>
      <w:r>
        <w:t>- View ASHA workers</w:t>
      </w:r>
      <w:r>
        <w:br w:type="textWrapping"/>
      </w:r>
      <w:r>
        <w:t>- View informative content</w:t>
      </w:r>
      <w:r>
        <w:br w:type="textWrapping"/>
      </w:r>
      <w:r>
        <w:t>- Chat</w:t>
      </w:r>
      <w:r>
        <w:br w:type="textWrapping"/>
      </w:r>
      <w:r>
        <w:t>- View Kerala Government posts</w:t>
      </w:r>
      <w:r>
        <w:br w:type="textWrapping"/>
      </w:r>
      <w:r>
        <w:t>- Chatbot Assistance</w:t>
      </w:r>
      <w:r>
        <w:br w:type="textWrapping"/>
      </w:r>
      <w:r>
        <w:t>- Contact a Doctor</w:t>
      </w:r>
      <w:r>
        <w:br w:type="textWrapping"/>
      </w:r>
      <w:r>
        <w:t>- Send complaints</w:t>
      </w:r>
      <w:r>
        <w:br w:type="textWrapping"/>
      </w:r>
      <w:r>
        <w:rPr>
          <w:rFonts w:hint="default"/>
          <w:lang w:val="en-IN"/>
        </w:rPr>
        <w:tab/>
      </w:r>
      <w:r>
        <w:t>View replies</w:t>
      </w:r>
    </w:p>
    <w:p w14:paraId="13C23E74">
      <w:pPr>
        <w:pStyle w:val="3"/>
      </w:pPr>
      <w:r>
        <w:t>Database Tables</w:t>
      </w:r>
    </w:p>
    <w:p w14:paraId="63B92F67">
      <w:pPr>
        <w:pStyle w:val="4"/>
      </w:pPr>
      <w:r>
        <w:t>Login</w:t>
      </w:r>
    </w:p>
    <w:p w14:paraId="5F1CC2FB">
      <w:r>
        <w:t>- Login_id</w:t>
      </w:r>
      <w:r>
        <w:br w:type="textWrapping"/>
      </w:r>
      <w:r>
        <w:t>- Username</w:t>
      </w:r>
      <w:r>
        <w:br w:type="textWrapping"/>
      </w:r>
      <w:r>
        <w:t>- Password</w:t>
      </w:r>
      <w:r>
        <w:br w:type="textWrapping"/>
      </w:r>
      <w:r>
        <w:t>- Usertype</w:t>
      </w:r>
    </w:p>
    <w:p w14:paraId="4BDA1837">
      <w:pPr>
        <w:pStyle w:val="4"/>
      </w:pPr>
      <w:r>
        <w:t>Ward</w:t>
      </w:r>
    </w:p>
    <w:p w14:paraId="740D3FA9">
      <w:r>
        <w:t>- Ward_id</w:t>
      </w:r>
      <w:r>
        <w:br w:type="textWrapping"/>
      </w:r>
      <w:r>
        <w:t>- Ward_name</w:t>
      </w:r>
    </w:p>
    <w:p w14:paraId="248CC6EE">
      <w:pPr>
        <w:pStyle w:val="4"/>
      </w:pPr>
      <w:r>
        <w:t>ASHA Worker</w:t>
      </w:r>
    </w:p>
    <w:p w14:paraId="2F7260E3">
      <w:r>
        <w:t>- Asha_id</w:t>
      </w:r>
      <w:r>
        <w:br w:type="textWrapping"/>
      </w:r>
      <w:r>
        <w:t>- Login_id</w:t>
      </w:r>
      <w:r>
        <w:br w:type="textWrapping"/>
      </w:r>
      <w:r>
        <w:t>- Ward_id</w:t>
      </w:r>
      <w:r>
        <w:br w:type="textWrapping"/>
      </w:r>
      <w:r>
        <w:t>- First Name</w:t>
      </w:r>
      <w:r>
        <w:br w:type="textWrapping"/>
      </w:r>
      <w:r>
        <w:t>- Last Name</w:t>
      </w:r>
      <w:r>
        <w:br w:type="textWrapping"/>
      </w:r>
      <w:r>
        <w:t>- Gender</w:t>
      </w:r>
      <w:r>
        <w:br w:type="textWrapping"/>
      </w:r>
      <w:r>
        <w:t>- Place</w:t>
      </w:r>
      <w:r>
        <w:br w:type="textWrapping"/>
      </w:r>
      <w:r>
        <w:t>- Email</w:t>
      </w:r>
      <w:r>
        <w:br w:type="textWrapping"/>
      </w:r>
      <w:r>
        <w:t>- Phone</w:t>
      </w:r>
    </w:p>
    <w:p w14:paraId="653BEADC">
      <w:pPr>
        <w:pStyle w:val="4"/>
      </w:pPr>
      <w:r>
        <w:t>Kerala Government Posts</w:t>
      </w:r>
    </w:p>
    <w:p w14:paraId="4D551389">
      <w:r>
        <w:t>- Kg_id</w:t>
      </w:r>
      <w:r>
        <w:br w:type="textWrapping"/>
      </w:r>
      <w:r>
        <w:t>- Post_name</w:t>
      </w:r>
      <w:r>
        <w:br w:type="textWrapping"/>
      </w:r>
      <w:r>
        <w:t>- Description</w:t>
      </w:r>
      <w:r>
        <w:br w:type="textWrapping"/>
      </w:r>
      <w:r>
        <w:t>- Links</w:t>
      </w:r>
      <w:r>
        <w:br w:type="textWrapping"/>
      </w:r>
      <w:r>
        <w:t>- File</w:t>
      </w:r>
      <w:r>
        <w:br w:type="textWrapping"/>
      </w:r>
      <w:r>
        <w:t>- Datetime</w:t>
      </w:r>
    </w:p>
    <w:p w14:paraId="028B3D9B">
      <w:pPr>
        <w:pStyle w:val="4"/>
      </w:pPr>
      <w:r>
        <w:t>Informative Content</w:t>
      </w:r>
    </w:p>
    <w:p w14:paraId="3DC70F3E">
      <w:r>
        <w:t>- Info_id</w:t>
      </w:r>
      <w:r>
        <w:br w:type="textWrapping"/>
      </w:r>
      <w:r>
        <w:t>- Asha_id</w:t>
      </w:r>
      <w:r>
        <w:br w:type="textWrapping"/>
      </w:r>
      <w:r>
        <w:t>- User_id</w:t>
      </w:r>
      <w:r>
        <w:br w:type="textWrapping"/>
      </w:r>
      <w:r>
        <w:t>- Iron_medicine_count</w:t>
      </w:r>
      <w:r>
        <w:br w:type="textWrapping"/>
      </w:r>
      <w:r>
        <w:t>- Calcium_tablets_count</w:t>
      </w:r>
      <w:r>
        <w:br w:type="textWrapping"/>
      </w:r>
      <w:r>
        <w:t>- Folic_acid_tablets_count</w:t>
      </w:r>
      <w:r>
        <w:br w:type="textWrapping"/>
      </w:r>
      <w:r>
        <w:t>- First_tt_vaccine_date</w:t>
      </w:r>
      <w:r>
        <w:br w:type="textWrapping"/>
      </w:r>
      <w:r>
        <w:t>- Second_tt_vaccine_date</w:t>
      </w:r>
      <w:r>
        <w:br w:type="textWrapping"/>
      </w:r>
      <w:r>
        <w:t>- Food_from_anganwadi</w:t>
      </w:r>
      <w:r>
        <w:br w:type="textWrapping"/>
      </w:r>
      <w:r>
        <w:t>- Record_date</w:t>
      </w:r>
    </w:p>
    <w:p w14:paraId="1A9EC7F8">
      <w:pPr>
        <w:pStyle w:val="4"/>
      </w:pPr>
      <w:r>
        <w:t>Doctor</w:t>
      </w:r>
    </w:p>
    <w:p w14:paraId="7453CF07">
      <w:r>
        <w:t>- Doc_id</w:t>
      </w:r>
      <w:r>
        <w:br w:type="textWrapping"/>
      </w:r>
      <w:r>
        <w:t>- First Name</w:t>
      </w:r>
      <w:r>
        <w:br w:type="textWrapping"/>
      </w:r>
      <w:r>
        <w:t>- Last Name</w:t>
      </w:r>
      <w:r>
        <w:br w:type="textWrapping"/>
      </w:r>
      <w:r>
        <w:t>- Place</w:t>
      </w:r>
      <w:r>
        <w:br w:type="textWrapping"/>
      </w:r>
      <w:r>
        <w:t>- Phone</w:t>
      </w:r>
      <w:r>
        <w:br w:type="textWrapping"/>
      </w:r>
      <w:r>
        <w:t>- Email</w:t>
      </w:r>
      <w:r>
        <w:br w:type="textWrapping"/>
      </w:r>
      <w:r>
        <w:t>- Specialization</w:t>
      </w:r>
    </w:p>
    <w:p w14:paraId="102DAC69">
      <w:pPr>
        <w:pStyle w:val="4"/>
      </w:pPr>
      <w:r>
        <w:t>Chat</w:t>
      </w:r>
    </w:p>
    <w:p w14:paraId="3AB502C2">
      <w:r>
        <w:t>- Chat_id</w:t>
      </w:r>
      <w:r>
        <w:br w:type="textWrapping"/>
      </w:r>
      <w:r>
        <w:t>- Sender_id</w:t>
      </w:r>
      <w:r>
        <w:br w:type="textWrapping"/>
      </w:r>
      <w:r>
        <w:t>- Receiver_id</w:t>
      </w:r>
      <w:r>
        <w:br w:type="textWrapping"/>
      </w:r>
      <w:r>
        <w:t>- Chat</w:t>
      </w:r>
      <w:r>
        <w:br w:type="textWrapping"/>
      </w:r>
      <w:r>
        <w:t>- Date</w:t>
      </w:r>
    </w:p>
    <w:p w14:paraId="3AEBACD5">
      <w:pPr>
        <w:pStyle w:val="4"/>
      </w:pPr>
      <w:r>
        <w:t>Complaints</w:t>
      </w:r>
    </w:p>
    <w:p w14:paraId="2FE56BA3">
      <w:r>
        <w:t>- Comp_id</w:t>
      </w:r>
      <w:r>
        <w:br w:type="textWrapping"/>
      </w:r>
      <w:r>
        <w:t>- User_id</w:t>
      </w:r>
      <w:r>
        <w:br w:type="textWrapping"/>
      </w:r>
      <w:r>
        <w:t>- Complaint_id</w:t>
      </w:r>
      <w:r>
        <w:br w:type="textWrapping"/>
      </w:r>
      <w:r>
        <w:t>- Reply</w:t>
      </w:r>
      <w:r>
        <w:br w:type="textWrapping"/>
      </w:r>
      <w:r>
        <w:t>- Date</w:t>
      </w:r>
    </w:p>
    <w:p w14:paraId="6F288D4D">
      <w:pPr>
        <w:pStyle w:val="4"/>
      </w:pPr>
      <w:r>
        <w:t>Users</w:t>
      </w:r>
    </w:p>
    <w:p w14:paraId="7029B9E6">
      <w:r>
        <w:t>- Users_id</w:t>
      </w:r>
      <w:r>
        <w:br w:type="textWrapping"/>
      </w:r>
      <w:r>
        <w:t>- Login_id</w:t>
      </w:r>
      <w:r>
        <w:br w:type="textWrapping"/>
      </w:r>
      <w:r>
        <w:t>- Ward_id</w:t>
      </w:r>
      <w:r>
        <w:br w:type="textWrapping"/>
      </w:r>
      <w:r>
        <w:t>- Full Name</w:t>
      </w:r>
      <w:r>
        <w:br w:type="textWrapping"/>
      </w:r>
      <w:r>
        <w:t>- Age</w:t>
      </w:r>
      <w:r>
        <w:br w:type="textWrapping"/>
      </w:r>
      <w:r>
        <w:t>- LMP_date</w:t>
      </w:r>
      <w:r>
        <w:br w:type="textWrapping"/>
      </w:r>
      <w:r>
        <w:t>- Blood Group</w:t>
      </w:r>
      <w:r>
        <w:br w:type="textWrapping"/>
      </w:r>
      <w:r>
        <w:t>- Blood Pressure</w:t>
      </w:r>
      <w:r>
        <w:br w:type="textWrapping"/>
      </w:r>
      <w:r>
        <w:t>- Thyroid Levels</w:t>
      </w:r>
    </w:p>
    <w:p w14:paraId="1A7FE1FB">
      <w:pPr>
        <w:pStyle w:val="4"/>
      </w:pPr>
      <w:r>
        <w:t>Pregnancy Tracker</w:t>
      </w:r>
    </w:p>
    <w:p w14:paraId="43F258AA">
      <w:r>
        <w:t>- Tracker_id</w:t>
      </w:r>
      <w:r>
        <w:br w:type="textWrapping"/>
      </w:r>
      <w:r>
        <w:t>- User_id</w:t>
      </w:r>
      <w:r>
        <w:br w:type="textWrapping"/>
      </w:r>
      <w:r>
        <w:t>- Current_week</w:t>
      </w:r>
      <w:r>
        <w:br w:type="textWrapping"/>
      </w:r>
      <w:r>
        <w:t>- Estimated_due_date</w:t>
      </w:r>
      <w:r>
        <w:br w:type="textWrapping"/>
      </w:r>
      <w:r>
        <w:t>- Milestones</w:t>
      </w:r>
      <w:r>
        <w:br w:type="textWrapping"/>
      </w:r>
      <w:r>
        <w:t>- Weekly_tips</w:t>
      </w:r>
    </w:p>
    <w:p w14:paraId="3FFC5370">
      <w:pPr>
        <w:pStyle w:val="4"/>
      </w:pPr>
      <w:r>
        <w:t>Stress Detection</w:t>
      </w:r>
    </w:p>
    <w:p w14:paraId="2A9A0677">
      <w:r>
        <w:t>- Stress_id</w:t>
      </w:r>
      <w:r>
        <w:br w:type="textWrapping"/>
      </w:r>
      <w:r>
        <w:t>- User_id</w:t>
      </w:r>
      <w:r>
        <w:br w:type="textWrapping"/>
      </w:r>
      <w:r>
        <w:t>- Detected_stress_level</w:t>
      </w:r>
      <w:r>
        <w:br w:type="textWrapping"/>
      </w:r>
      <w:r>
        <w:t>- Date</w:t>
      </w:r>
    </w:p>
    <w:p w14:paraId="5C8C0789">
      <w:pPr>
        <w:pStyle w:val="4"/>
      </w:pPr>
      <w:r>
        <w:t>Diet Plan</w:t>
      </w:r>
    </w:p>
    <w:p w14:paraId="572E500C">
      <w:r>
        <w:t>- Diet_id</w:t>
      </w:r>
      <w:r>
        <w:br w:type="textWrapping"/>
      </w:r>
      <w:r>
        <w:t>- User_id</w:t>
      </w:r>
      <w:r>
        <w:br w:type="textWrapping"/>
      </w:r>
      <w:r>
        <w:t>- Health Parameter ('Blood Sugar', 'Blood Pressure', 'Thyroid')</w:t>
      </w:r>
      <w:r>
        <w:br w:type="textWrapping"/>
      </w:r>
      <w:r>
        <w:t>- Diet Recommendation</w:t>
      </w:r>
      <w:r>
        <w:br w:type="textWrapping"/>
      </w:r>
      <w:r>
        <w:t>- Date</w:t>
      </w:r>
    </w:p>
    <w:p w14:paraId="5AB203FE">
      <w:pPr>
        <w:pStyle w:val="4"/>
      </w:pPr>
      <w:r>
        <w:t>Baby Growth</w:t>
      </w:r>
    </w:p>
    <w:p w14:paraId="4FBC9A15">
      <w:r>
        <w:t>- Growth_id</w:t>
      </w:r>
      <w:r>
        <w:br w:type="textWrapping"/>
      </w:r>
      <w:r>
        <w:t>- User_id</w:t>
      </w:r>
      <w:r>
        <w:br w:type="textWrapping"/>
      </w:r>
      <w:r>
        <w:t>- Pregnancy_week</w:t>
      </w:r>
      <w:r>
        <w:br w:type="textWrapping"/>
      </w:r>
      <w:r>
        <w:t>- Baby_size</w:t>
      </w:r>
      <w:r>
        <w:br w:type="textWrapping"/>
      </w:r>
      <w:r>
        <w:t>- Movement_description</w:t>
      </w:r>
      <w:r>
        <w:br w:type="textWrapping"/>
      </w:r>
      <w:r>
        <w:t>- Hormonal_changes</w:t>
      </w:r>
      <w:r>
        <w:br w:type="textWrapping"/>
      </w:r>
      <w:r>
        <w:t>- Emotional</w:t>
      </w:r>
    </w:p>
    <w:p w14:paraId="71EF812D">
      <w:pPr>
        <w:pStyle w:val="4"/>
      </w:pPr>
      <w:r>
        <w:t>Partner Support</w:t>
      </w:r>
    </w:p>
    <w:p w14:paraId="0C9EDA5A">
      <w:r>
        <w:t>- Support_id</w:t>
      </w:r>
      <w:r>
        <w:br w:type="textWrapping"/>
      </w:r>
      <w:r>
        <w:t>- User_id</w:t>
      </w:r>
      <w:r>
        <w:br w:type="textWrapping"/>
      </w:r>
      <w:r>
        <w:t>- Partner_tips</w:t>
      </w:r>
      <w:r>
        <w:br w:type="textWrapping"/>
      </w:r>
      <w:r>
        <w:t>- Weekly_tasks</w:t>
      </w:r>
      <w:r>
        <w:br w:type="textWrapping"/>
      </w:r>
      <w:r>
        <w:t>- Educational_resources</w:t>
      </w:r>
    </w:p>
    <w:p w14:paraId="64E8630D">
      <w:pPr>
        <w:pStyle w:val="4"/>
      </w:pPr>
      <w:r>
        <w:t>Medical Appointments</w:t>
      </w:r>
    </w:p>
    <w:p w14:paraId="3AC1193E">
      <w:r>
        <w:t>- Appointment_id</w:t>
      </w:r>
      <w:r>
        <w:br w:type="textWrapping"/>
      </w:r>
      <w:r>
        <w:t>- User_id</w:t>
      </w:r>
      <w:r>
        <w:br w:type="textWrapping"/>
      </w:r>
      <w:r>
        <w:t>- Previous_appointment_notes</w:t>
      </w:r>
      <w:r>
        <w:br w:type="textWrapping"/>
      </w:r>
      <w:r>
        <w:t>- Next_appointment_date</w:t>
      </w:r>
      <w:bookmarkStart w:id="0" w:name="_GoBack"/>
      <w:bookmarkEnd w:id="0"/>
      <w:r>
        <w:br w:type="textWrapping"/>
      </w:r>
      <w:r>
        <w:t>- Notifications</w:t>
      </w:r>
    </w:p>
    <w:p w14:paraId="50731BA7">
      <w:pPr>
        <w:pStyle w:val="4"/>
      </w:pPr>
      <w:r>
        <w:t>Postpartum Support</w:t>
      </w:r>
    </w:p>
    <w:p w14:paraId="0C9001C6">
      <w:r>
        <w:t>- Postpartum_id</w:t>
      </w:r>
      <w:r>
        <w:br w:type="textWrapping"/>
      </w:r>
      <w:r>
        <w:t>- User_id</w:t>
      </w:r>
      <w:r>
        <w:br w:type="textWrapping"/>
      </w:r>
      <w:r>
        <w:t>- Awareness_articles</w:t>
      </w:r>
      <w:r>
        <w:br w:type="textWrapping"/>
      </w:r>
      <w:r>
        <w:t>- Expert_advice</w:t>
      </w:r>
      <w:r>
        <w:br w:type="textWrapping"/>
      </w:r>
      <w:r>
        <w:t>- Video_links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772A20"/>
    <w:rsid w:val="252672E3"/>
    <w:rsid w:val="361D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Shine</cp:lastModifiedBy>
  <dcterms:modified xsi:type="dcterms:W3CDTF">2025-02-13T07:34:19Z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47F455906CE94536A0873EAB6CE928A7_13</vt:lpwstr>
  </property>
</Properties>
</file>